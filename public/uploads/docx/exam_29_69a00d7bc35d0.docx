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B3BBD">
      <w:pPr>
        <w:pStyle w:val="2"/>
        <w:jc w:val="center"/>
      </w:pPr>
      <w:r>
        <w:t>EXAMEN DE PYTHON</w:t>
      </w:r>
    </w:p>
    <w:p w14:paraId="016BBE8E">
      <w:r>
        <w:br w:type="textWrapping"/>
      </w:r>
    </w:p>
    <w:p w14:paraId="67175CC0">
      <w:pPr>
        <w:pStyle w:val="3"/>
      </w:pPr>
      <w:bookmarkStart w:id="0" w:name="_GoBack"/>
      <w:bookmarkEnd w:id="0"/>
      <w:r>
        <w:t>Exercice 1 (4 pts) — Concepts Python</w:t>
      </w:r>
    </w:p>
    <w:p w14:paraId="68E17DA9">
      <w:r>
        <w:t>1) Donner la définition d’un langage interprété et expliquer si Python est interprété, compilé, ou les deux.</w:t>
      </w:r>
    </w:p>
    <w:p w14:paraId="5C2F2C6A">
      <w:r>
        <w:t>2) Expliquer la différence entre liste (list) et tuple (tuple).</w:t>
      </w:r>
    </w:p>
    <w:p w14:paraId="150B83F2">
      <w:r>
        <w:t>3) Donner deux exemples de types immuables en Python.</w:t>
      </w:r>
    </w:p>
    <w:p w14:paraId="053AF797">
      <w:pPr>
        <w:pStyle w:val="3"/>
      </w:pPr>
      <w:r>
        <w:t>Exercice 2 (6 pts) — Fonctions, boucles, conditions</w:t>
      </w:r>
    </w:p>
    <w:p w14:paraId="0523DE4D">
      <w:r>
        <w:t>On considère la fonction suivante :</w:t>
      </w:r>
    </w:p>
    <w:p w14:paraId="068C4BB9">
      <w:r>
        <w:rPr>
          <w:b/>
        </w:rPr>
        <w:t>def f(n):</w:t>
      </w:r>
      <w:r>
        <w:rPr>
          <w:b/>
        </w:rPr>
        <w:br w:type="textWrapping"/>
      </w:r>
      <w:r>
        <w:rPr>
          <w:b/>
        </w:rPr>
        <w:t xml:space="preserve">    s = 0</w:t>
      </w:r>
      <w:r>
        <w:rPr>
          <w:b/>
        </w:rPr>
        <w:br w:type="textWrapping"/>
      </w:r>
      <w:r>
        <w:rPr>
          <w:b/>
        </w:rPr>
        <w:t xml:space="preserve">    for i in range(1, n+1):</w:t>
      </w:r>
      <w:r>
        <w:rPr>
          <w:b/>
        </w:rPr>
        <w:br w:type="textWrapping"/>
      </w:r>
      <w:r>
        <w:rPr>
          <w:b/>
        </w:rPr>
        <w:t xml:space="preserve">        if i % 2 == 0:</w:t>
      </w:r>
      <w:r>
        <w:rPr>
          <w:b/>
        </w:rPr>
        <w:br w:type="textWrapping"/>
      </w:r>
      <w:r>
        <w:rPr>
          <w:b/>
        </w:rPr>
        <w:t xml:space="preserve">            s += i</w:t>
      </w:r>
      <w:r>
        <w:rPr>
          <w:b/>
        </w:rPr>
        <w:br w:type="textWrapping"/>
      </w:r>
      <w:r>
        <w:rPr>
          <w:b/>
        </w:rPr>
        <w:t xml:space="preserve">        else:</w:t>
      </w:r>
      <w:r>
        <w:rPr>
          <w:b/>
        </w:rPr>
        <w:br w:type="textWrapping"/>
      </w:r>
      <w:r>
        <w:rPr>
          <w:b/>
        </w:rPr>
        <w:t xml:space="preserve">            s -= i</w:t>
      </w:r>
      <w:r>
        <w:rPr>
          <w:b/>
        </w:rPr>
        <w:br w:type="textWrapping"/>
      </w:r>
      <w:r>
        <w:rPr>
          <w:b/>
        </w:rPr>
        <w:t xml:space="preserve">    return s</w:t>
      </w:r>
    </w:p>
    <w:p w14:paraId="43D1CD32">
      <w:r>
        <w:br w:type="textWrapping"/>
      </w:r>
      <w:r>
        <w:t>1) Que retourne f(5) ? Justifier en détaillant les étapes.</w:t>
      </w:r>
    </w:p>
    <w:p w14:paraId="3AE5838F">
      <w:r>
        <w:t>2) Écrire une version équivalente de f(n) en utilisant une boucle while.</w:t>
      </w:r>
    </w:p>
    <w:p w14:paraId="36F96130">
      <w:r>
        <w:t>3) Donner la complexité temporelle de f(n) en fonction de n.</w:t>
      </w:r>
    </w:p>
    <w:p w14:paraId="77B41376">
      <w:pPr>
        <w:pStyle w:val="3"/>
      </w:pPr>
      <w:r>
        <w:t>Exercice 3 (5 pts) — Listes</w:t>
      </w:r>
    </w:p>
    <w:p w14:paraId="0B75A454">
      <w:r>
        <w:t>On donne la liste suivante :</w:t>
      </w:r>
    </w:p>
    <w:p w14:paraId="1B5CA8FF">
      <w:r>
        <w:t>notes = [12, 7, 15, 9, 18, 10]</w:t>
      </w:r>
    </w:p>
    <w:p w14:paraId="6AA07AF9">
      <w:r>
        <w:t>1) Écrire un code qui affiche la note maximale et la note minimale.</w:t>
      </w:r>
    </w:p>
    <w:p w14:paraId="4AC2C258">
      <w:r>
        <w:t>2) Calculer et afficher la moyenne des notes.</w:t>
      </w:r>
    </w:p>
    <w:p w14:paraId="60F06DFB">
      <w:r>
        <w:t>3) Créer une nouvelle liste admis contenant uniquement les notes ≥ 10.</w:t>
      </w:r>
    </w:p>
    <w:p w14:paraId="2D74EF6E">
      <w:pPr>
        <w:pStyle w:val="3"/>
      </w:pPr>
      <w:r>
        <w:t>Exercice 4 (5 pts) — Dictionnaires</w:t>
      </w:r>
    </w:p>
    <w:p w14:paraId="77EA6B54">
      <w:r>
        <w:t>On considère le dictionnaire suivant :</w:t>
      </w:r>
    </w:p>
    <w:p w14:paraId="4EBA9205">
      <w:r>
        <w:t>stock = {"clavier": 12, "souris": 5, "ecran": 2, "usb": 0}</w:t>
      </w:r>
    </w:p>
    <w:p w14:paraId="6ED30D74">
      <w:r>
        <w:t>1) Afficher les produits dont la quantité est 0 (rupture de stock).</w:t>
      </w:r>
    </w:p>
    <w:p w14:paraId="40B29486">
      <w:r>
        <w:t>2) Ajouter un produit 'casque' avec quantité 7.</w:t>
      </w:r>
    </w:p>
    <w:p w14:paraId="559024CD">
      <w:r>
        <w:t>3) Écrire une fonction total_stock(stock) qui retourne la somme totale des quantités.</w:t>
      </w:r>
    </w:p>
    <w:p w14:paraId="7C182F06">
      <w:pPr>
        <w:pStyle w:val="3"/>
      </w:pPr>
      <w:r>
        <w:t>Exercice 5 (5 pts) — Fichiers (I/O)</w:t>
      </w:r>
    </w:p>
    <w:p w14:paraId="58D22CBA">
      <w:r>
        <w:t>On suppose qu’on a un fichier data.txt qui contient une valeur entière par ligne.</w:t>
      </w:r>
    </w:p>
    <w:p w14:paraId="60282500">
      <w:r>
        <w:t>1) Écrire un programme qui lit le fichier et affiche la somme des nombres.</w:t>
      </w:r>
    </w:p>
    <w:p w14:paraId="7A250FFC">
      <w:r>
        <w:t>2) Modifier le programme pour afficher aussi le nombre de lignes.</w:t>
      </w:r>
    </w:p>
    <w:p w14:paraId="49A0993F">
      <w:r>
        <w:t>3) Écrire les nombres pairs dans un nouveau fichier pairs.txt.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5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uiPriority w:val="99"/>
  </w:style>
  <w:style w:type="character" w:customStyle="1" w:styleId="37">
    <w:name w:val="Footer Char"/>
    <w:basedOn w:val="11"/>
    <w:link w:val="24"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uiPriority w:val="99"/>
  </w:style>
  <w:style w:type="character" w:customStyle="1" w:styleId="46">
    <w:name w:val="Body Text 2 Char"/>
    <w:basedOn w:val="11"/>
    <w:link w:val="23"/>
    <w:uiPriority w:val="99"/>
  </w:style>
  <w:style w:type="character" w:customStyle="1" w:styleId="47">
    <w:name w:val="Body Text 3 Char"/>
    <w:basedOn w:val="11"/>
    <w:link w:val="18"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qFormat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Sarra Souidi</cp:lastModifiedBy>
  <dcterms:modified xsi:type="dcterms:W3CDTF">2026-02-25T20:23:21Z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75781F8ED7DF43A5B2621BC9F66BBF97_12</vt:lpwstr>
  </property>
</Properties>
</file>