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68088"/>
    <w:p w14:paraId="20638ABF">
      <w:pPr>
        <w:rPr>
          <w:rFonts w:hint="default"/>
        </w:rPr>
      </w:pPr>
      <w:r>
        <w:rPr>
          <w:rFonts w:hint="default"/>
        </w:rPr>
        <w:t>Exercice 1 (4 pts)</w:t>
      </w:r>
    </w:p>
    <w:p w14:paraId="2446352A">
      <w:pPr>
        <w:rPr>
          <w:rFonts w:hint="default"/>
        </w:rPr>
      </w:pPr>
    </w:p>
    <w:p w14:paraId="40EDAD40">
      <w:pPr>
        <w:rPr>
          <w:rFonts w:hint="default"/>
        </w:rPr>
      </w:pPr>
      <w:r>
        <w:rPr>
          <w:rFonts w:hint="default"/>
        </w:rPr>
        <w:t>Donner la définition d’un système d’exploitation.</w:t>
      </w:r>
    </w:p>
    <w:p w14:paraId="4A47E852">
      <w:pPr>
        <w:rPr>
          <w:rFonts w:hint="default"/>
        </w:rPr>
      </w:pPr>
      <w:r>
        <w:rPr>
          <w:rFonts w:hint="default"/>
        </w:rPr>
        <w:t>Expliquer la différence entre un processus et un thread.</w:t>
      </w:r>
    </w:p>
    <w:p w14:paraId="180EB716">
      <w:pPr>
        <w:rPr>
          <w:rFonts w:hint="default"/>
        </w:rPr>
      </w:pPr>
      <w:r>
        <w:rPr>
          <w:rFonts w:hint="default"/>
        </w:rPr>
        <w:t>Donner deux exemples de systèmes d’exploitation.</w:t>
      </w:r>
    </w:p>
    <w:p w14:paraId="31CB7458">
      <w:pPr>
        <w:rPr>
          <w:rFonts w:hint="default"/>
        </w:rPr>
      </w:pPr>
    </w:p>
    <w:p w14:paraId="3930384F">
      <w:pPr>
        <w:rPr>
          <w:rFonts w:hint="default"/>
        </w:rPr>
      </w:pPr>
    </w:p>
    <w:p w14:paraId="0842C689">
      <w:pPr>
        <w:rPr>
          <w:rFonts w:hint="default"/>
        </w:rPr>
      </w:pPr>
      <w:r>
        <w:rPr>
          <w:rFonts w:hint="default"/>
        </w:rPr>
        <w:t>Exercice 2 (6 pts)</w:t>
      </w:r>
    </w:p>
    <w:p w14:paraId="5C11A707">
      <w:pPr>
        <w:rPr>
          <w:rFonts w:hint="default"/>
        </w:rPr>
      </w:pPr>
    </w:p>
    <w:p w14:paraId="43E9D8AB">
      <w:pPr>
        <w:rPr>
          <w:rFonts w:hint="default"/>
        </w:rPr>
      </w:pPr>
      <w:r>
        <w:rPr>
          <w:rFonts w:hint="default"/>
        </w:rPr>
        <w:t>Considérons la grammaire suivante :</w:t>
      </w:r>
    </w:p>
    <w:p w14:paraId="36CB5F2A">
      <w:pPr>
        <w:rPr>
          <w:rFonts w:hint="default"/>
        </w:rPr>
      </w:pPr>
    </w:p>
    <w:p w14:paraId="615B2D75">
      <w:pPr>
        <w:rPr>
          <w:rFonts w:hint="default"/>
        </w:rPr>
      </w:pPr>
      <w:r>
        <w:rPr>
          <w:rFonts w:hint="default"/>
        </w:rPr>
        <w:t>S -&gt; AB</w:t>
      </w:r>
    </w:p>
    <w:p w14:paraId="1A2EA7D9">
      <w:pPr>
        <w:rPr>
          <w:rFonts w:hint="default"/>
        </w:rPr>
      </w:pPr>
      <w:r>
        <w:rPr>
          <w:rFonts w:hint="default"/>
        </w:rPr>
        <w:t>A -&gt; aA | a</w:t>
      </w:r>
    </w:p>
    <w:p w14:paraId="3FEBB5E1">
      <w:pPr>
        <w:rPr>
          <w:rFonts w:hint="default"/>
        </w:rPr>
      </w:pPr>
      <w:r>
        <w:rPr>
          <w:rFonts w:hint="default"/>
        </w:rPr>
        <w:t>B -&gt; bB | b</w:t>
      </w:r>
    </w:p>
    <w:p w14:paraId="145690AB">
      <w:pPr>
        <w:rPr>
          <w:rFonts w:hint="default"/>
        </w:rPr>
      </w:pPr>
    </w:p>
    <w:p w14:paraId="2D6CA871">
      <w:pPr>
        <w:rPr>
          <w:rFonts w:hint="default"/>
        </w:rPr>
      </w:pPr>
      <w:r>
        <w:rPr>
          <w:rFonts w:hint="default"/>
        </w:rPr>
        <w:t>1) Donner les ensembles FIRST et FOLLOW.</w:t>
      </w:r>
    </w:p>
    <w:p w14:paraId="5DE79312">
      <w:pPr>
        <w:rPr>
          <w:rFonts w:hint="default"/>
        </w:rPr>
      </w:pPr>
      <w:r>
        <w:rPr>
          <w:rFonts w:hint="default"/>
        </w:rPr>
        <w:t>2) La grammaire est-elle LL(1) ? Justifier.</w:t>
      </w:r>
    </w:p>
    <w:p w14:paraId="2E9F1809">
      <w:pPr>
        <w:rPr>
          <w:rFonts w:hint="default"/>
        </w:rPr>
      </w:pPr>
      <w:r>
        <w:rPr>
          <w:rFonts w:hint="default"/>
        </w:rPr>
        <w:t>3) Construire la table d’analyse prédictive.</w:t>
      </w:r>
    </w:p>
    <w:p w14:paraId="433BFCE0">
      <w:pPr>
        <w:rPr>
          <w:rFonts w:hint="default"/>
        </w:rPr>
      </w:pPr>
    </w:p>
    <w:p w14:paraId="440D8A8A">
      <w:pPr>
        <w:rPr>
          <w:rFonts w:hint="default"/>
        </w:rPr>
      </w:pPr>
    </w:p>
    <w:p w14:paraId="4C4F64BC">
      <w:pPr>
        <w:rPr>
          <w:rFonts w:hint="default"/>
        </w:rPr>
      </w:pPr>
      <w:r>
        <w:rPr>
          <w:rFonts w:hint="default"/>
        </w:rPr>
        <w:t>Exercice 3 (5 pts)</w:t>
      </w:r>
    </w:p>
    <w:p w14:paraId="6056CA78">
      <w:pPr>
        <w:rPr>
          <w:rFonts w:hint="default"/>
        </w:rPr>
      </w:pPr>
    </w:p>
    <w:p w14:paraId="73D3EAF2">
      <w:pPr>
        <w:rPr>
          <w:rFonts w:hint="default"/>
        </w:rPr>
      </w:pPr>
      <w:r>
        <w:rPr>
          <w:rFonts w:hint="default"/>
        </w:rPr>
        <w:t>On considère la base de données suivante :</w:t>
      </w:r>
    </w:p>
    <w:p w14:paraId="5D1783DE">
      <w:pPr>
        <w:rPr>
          <w:rFonts w:hint="default"/>
        </w:rPr>
      </w:pPr>
    </w:p>
    <w:p w14:paraId="7A25CBE5">
      <w:pPr>
        <w:rPr>
          <w:rFonts w:hint="default"/>
        </w:rPr>
      </w:pPr>
      <w:r>
        <w:rPr>
          <w:rFonts w:hint="default"/>
        </w:rPr>
        <w:t>Etudiant(id, nom, age)</w:t>
      </w:r>
    </w:p>
    <w:p w14:paraId="24C499C1">
      <w:pPr>
        <w:rPr>
          <w:rFonts w:hint="default"/>
        </w:rPr>
      </w:pPr>
      <w:r>
        <w:rPr>
          <w:rFonts w:hint="default"/>
        </w:rPr>
        <w:t>Note(id_etudiant, module, note)</w:t>
      </w:r>
    </w:p>
    <w:p w14:paraId="016D343E">
      <w:pPr>
        <w:rPr>
          <w:rFonts w:hint="default"/>
        </w:rPr>
      </w:pPr>
    </w:p>
    <w:p w14:paraId="2AE0A441">
      <w:pPr>
        <w:rPr>
          <w:rFonts w:hint="default"/>
        </w:rPr>
      </w:pPr>
      <w:r>
        <w:rPr>
          <w:rFonts w:hint="default"/>
        </w:rPr>
        <w:t>1) Écrire une requête SQL pour afficher tous les étudiants.</w:t>
      </w:r>
    </w:p>
    <w:p w14:paraId="31E358FF">
      <w:pPr>
        <w:rPr>
          <w:rFonts w:hint="default"/>
        </w:rPr>
      </w:pPr>
      <w:r>
        <w:rPr>
          <w:rFonts w:hint="default"/>
        </w:rPr>
        <w:t>2) Écrire une requête pour calculer la moyenne des notes.</w:t>
      </w:r>
    </w:p>
    <w:p w14:paraId="0ABCF066">
      <w:pPr>
        <w:rPr>
          <w:rFonts w:hint="default"/>
        </w:rPr>
      </w:pPr>
      <w:r>
        <w:rPr>
          <w:rFonts w:hint="default"/>
        </w:rPr>
        <w:t>3) Afficher les étudiants ayant une moyenne &gt; 10.</w:t>
      </w:r>
    </w:p>
    <w:p w14:paraId="107BBBC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0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30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90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3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99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9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38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5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10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2"/>
  </w:num>
  <w:num w:numId="5">
    <w:abstractNumId w:val="8"/>
  </w:num>
  <w:num w:numId="6">
    <w:abstractNumId w:val="0"/>
  </w:num>
  <w:num w:numId="7">
    <w:abstractNumId w:val="3"/>
  </w:num>
  <w:num w:numId="8">
    <w:abstractNumId w:val="6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HorizontalSpacing w:val="0"/>
  <w:drawingGridVerticalSpacing w:val="156"/>
  <w:displayHorizontalDrawingGridEvery w:val="0"/>
  <w:displayVerticalDrawingGridEvery w:val="2"/>
  <w:characterSpacingControl w:val="doNotCompress"/>
  <w:doNotValidateAgainstSchema/>
  <w:doNotDemarcateInvalidXml/>
  <w:compat>
    <w:spaceForUL/>
    <w:doNotLeaveBackslashAlone/>
    <w:ulTrailSpace/>
    <w:doNotExpandShiftReturn/>
    <w:shapeLayoutLikeWW8/>
    <w:alignTablesRowByRow/>
    <w:adjustLineHeightInTable/>
    <w:doNotUseHTMLParagraphAutoSpacing/>
    <w:useWord97LineBreakRules/>
    <w:doNotBreakWrappedTables/>
    <w:doNotWrapTextWithPunct/>
    <w:doNotUseEastAsianBreak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D10BCA"/>
    <w:rsid w:val="3DF420F4"/>
    <w:rsid w:val="73D1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after="260" w:afterLines="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after="290" w:afterLines="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8"/>
    </w:pPr>
    <w:rPr>
      <w:rFonts w:ascii="Arial" w:hAnsi="Arial" w:eastAsia="黑体"/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0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TML Definition"/>
    <w:uiPriority w:val="0"/>
    <w:rPr>
      <w:i/>
      <w:iCs/>
    </w:rPr>
  </w:style>
  <w:style w:type="character" w:styleId="13">
    <w:name w:val="line number"/>
    <w:basedOn w:val="11"/>
    <w:uiPriority w:val="0"/>
  </w:style>
  <w:style w:type="character" w:styleId="14">
    <w:name w:val="HTML Keyboard"/>
    <w:uiPriority w:val="0"/>
    <w:rPr>
      <w:rFonts w:ascii="Courier New" w:hAnsi="Courier New" w:cs="Courier New"/>
      <w:sz w:val="20"/>
      <w:szCs w:val="20"/>
    </w:rPr>
  </w:style>
  <w:style w:type="character" w:styleId="15">
    <w:name w:val="HTML Acronym"/>
    <w:basedOn w:val="11"/>
    <w:uiPriority w:val="0"/>
  </w:style>
  <w:style w:type="character" w:styleId="16">
    <w:name w:val="Hyperlink"/>
    <w:uiPriority w:val="0"/>
    <w:rPr>
      <w:color w:val="0000FF"/>
      <w:u w:val="single"/>
    </w:rPr>
  </w:style>
  <w:style w:type="character" w:styleId="17">
    <w:name w:val="HTML Code"/>
    <w:qFormat/>
    <w:uiPriority w:val="0"/>
    <w:rPr>
      <w:rFonts w:ascii="Courier New" w:hAnsi="Courier New" w:cs="Courier New"/>
      <w:sz w:val="20"/>
      <w:szCs w:val="20"/>
    </w:rPr>
  </w:style>
  <w:style w:type="character" w:styleId="18">
    <w:name w:val="HTML Cite"/>
    <w:qFormat/>
    <w:uiPriority w:val="0"/>
    <w:rPr>
      <w:i/>
      <w:iCs/>
    </w:rPr>
  </w:style>
  <w:style w:type="character" w:styleId="19">
    <w:name w:val="footnote reference"/>
    <w:qFormat/>
    <w:uiPriority w:val="0"/>
    <w:rPr>
      <w:vertAlign w:val="superscript"/>
    </w:rPr>
  </w:style>
  <w:style w:type="character" w:styleId="20">
    <w:name w:val="endnote reference"/>
    <w:qFormat/>
    <w:uiPriority w:val="0"/>
    <w:rPr>
      <w:vertAlign w:val="superscript"/>
    </w:rPr>
  </w:style>
  <w:style w:type="character" w:styleId="21">
    <w:name w:val="Strong"/>
    <w:qFormat/>
    <w:uiPriority w:val="0"/>
    <w:rPr>
      <w:b/>
      <w:bCs/>
    </w:rPr>
  </w:style>
  <w:style w:type="character" w:styleId="22">
    <w:name w:val="HTML Variable"/>
    <w:qFormat/>
    <w:uiPriority w:val="0"/>
    <w:rPr>
      <w:i/>
      <w:iCs/>
    </w:rPr>
  </w:style>
  <w:style w:type="character" w:styleId="23">
    <w:name w:val="annotation reference"/>
    <w:qFormat/>
    <w:uiPriority w:val="0"/>
    <w:rPr>
      <w:sz w:val="21"/>
      <w:szCs w:val="21"/>
    </w:rPr>
  </w:style>
  <w:style w:type="character" w:styleId="24">
    <w:name w:val="HTML Typewriter"/>
    <w:qFormat/>
    <w:uiPriority w:val="0"/>
    <w:rPr>
      <w:rFonts w:ascii="Courier New" w:hAnsi="Courier New" w:cs="Courier New"/>
      <w:sz w:val="20"/>
      <w:szCs w:val="20"/>
    </w:rPr>
  </w:style>
  <w:style w:type="character" w:styleId="25">
    <w:name w:val="page number"/>
    <w:basedOn w:val="11"/>
    <w:uiPriority w:val="0"/>
  </w:style>
  <w:style w:type="character" w:styleId="26">
    <w:name w:val="Emphasis"/>
    <w:qFormat/>
    <w:uiPriority w:val="0"/>
    <w:rPr>
      <w:i/>
      <w:iCs/>
    </w:rPr>
  </w:style>
  <w:style w:type="character" w:styleId="27">
    <w:name w:val="FollowedHyperlink"/>
    <w:uiPriority w:val="0"/>
    <w:rPr>
      <w:color w:val="800080"/>
      <w:u w:val="single"/>
    </w:rPr>
  </w:style>
  <w:style w:type="character" w:styleId="28">
    <w:name w:val="HTML Sample"/>
    <w:qFormat/>
    <w:uiPriority w:val="0"/>
    <w:rPr>
      <w:rFonts w:ascii="Courier New" w:hAnsi="Courier New" w:cs="Courier New"/>
    </w:rPr>
  </w:style>
  <w:style w:type="paragraph" w:styleId="29">
    <w:name w:val="toc 9"/>
    <w:basedOn w:val="1"/>
    <w:next w:val="1"/>
    <w:uiPriority w:val="0"/>
    <w:pPr>
      <w:ind w:left="3360" w:leftChars="1600"/>
    </w:pPr>
  </w:style>
  <w:style w:type="paragraph" w:styleId="30">
    <w:name w:val="List Number 4"/>
    <w:basedOn w:val="1"/>
    <w:qFormat/>
    <w:uiPriority w:val="0"/>
    <w:pPr>
      <w:numPr>
        <w:ilvl w:val="0"/>
        <w:numId w:val="1"/>
      </w:numPr>
    </w:pPr>
  </w:style>
  <w:style w:type="paragraph" w:styleId="31">
    <w:name w:val="toc 5"/>
    <w:basedOn w:val="1"/>
    <w:next w:val="1"/>
    <w:qFormat/>
    <w:uiPriority w:val="0"/>
    <w:pPr>
      <w:ind w:left="1680" w:leftChars="800"/>
    </w:pPr>
  </w:style>
  <w:style w:type="paragraph" w:styleId="32">
    <w:name w:val="List 4"/>
    <w:basedOn w:val="1"/>
    <w:uiPriority w:val="0"/>
    <w:pPr>
      <w:ind w:left="100" w:leftChars="600" w:hanging="200" w:hangingChars="200"/>
    </w:pPr>
  </w:style>
  <w:style w:type="paragraph" w:styleId="33">
    <w:name w:val="Document Map"/>
    <w:basedOn w:val="1"/>
    <w:uiPriority w:val="0"/>
    <w:pPr>
      <w:shd w:val="clear" w:color="auto" w:fill="000080"/>
    </w:pPr>
  </w:style>
  <w:style w:type="paragraph" w:styleId="34">
    <w:name w:val="Subtitle"/>
    <w:basedOn w:val="1"/>
    <w:qFormat/>
    <w:uiPriority w:val="0"/>
    <w:pPr>
      <w:spacing w:before="240" w:beforeLines="0" w:after="60" w:afterLines="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35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36">
    <w:name w:val="List Bullet 5"/>
    <w:basedOn w:val="1"/>
    <w:uiPriority w:val="0"/>
    <w:pPr>
      <w:numPr>
        <w:ilvl w:val="0"/>
        <w:numId w:val="2"/>
      </w:numPr>
    </w:pPr>
  </w:style>
  <w:style w:type="paragraph" w:styleId="37">
    <w:name w:val="endnote text"/>
    <w:basedOn w:val="1"/>
    <w:qFormat/>
    <w:uiPriority w:val="0"/>
    <w:pPr>
      <w:snapToGrid w:val="0"/>
      <w:jc w:val="left"/>
    </w:pPr>
  </w:style>
  <w:style w:type="paragraph" w:styleId="38">
    <w:name w:val="List Bullet 2"/>
    <w:basedOn w:val="1"/>
    <w:qFormat/>
    <w:uiPriority w:val="0"/>
    <w:pPr>
      <w:numPr>
        <w:ilvl w:val="0"/>
        <w:numId w:val="3"/>
      </w:numPr>
    </w:pPr>
  </w:style>
  <w:style w:type="paragraph" w:styleId="39">
    <w:name w:val="index 4"/>
    <w:basedOn w:val="1"/>
    <w:next w:val="1"/>
    <w:qFormat/>
    <w:uiPriority w:val="0"/>
    <w:pPr>
      <w:ind w:left="600" w:leftChars="600"/>
    </w:pPr>
  </w:style>
  <w:style w:type="paragraph" w:styleId="40">
    <w:name w:val="List Continue 4"/>
    <w:basedOn w:val="1"/>
    <w:uiPriority w:val="0"/>
    <w:pPr>
      <w:spacing w:after="120" w:afterLines="0"/>
      <w:ind w:left="1680" w:leftChars="800"/>
    </w:pPr>
  </w:style>
  <w:style w:type="paragraph" w:styleId="41">
    <w:name w:val="index 9"/>
    <w:basedOn w:val="1"/>
    <w:next w:val="1"/>
    <w:uiPriority w:val="0"/>
    <w:pPr>
      <w:ind w:left="1600" w:leftChars="1600"/>
    </w:pPr>
  </w:style>
  <w:style w:type="paragraph" w:styleId="42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3">
    <w:name w:val="annotation subject"/>
    <w:basedOn w:val="44"/>
    <w:next w:val="44"/>
    <w:uiPriority w:val="0"/>
    <w:rPr>
      <w:b/>
      <w:bCs/>
    </w:rPr>
  </w:style>
  <w:style w:type="paragraph" w:styleId="44">
    <w:name w:val="annotation text"/>
    <w:basedOn w:val="1"/>
    <w:uiPriority w:val="0"/>
    <w:pPr>
      <w:jc w:val="left"/>
    </w:pPr>
  </w:style>
  <w:style w:type="paragraph" w:styleId="45">
    <w:name w:val="index 3"/>
    <w:basedOn w:val="1"/>
    <w:next w:val="1"/>
    <w:qFormat/>
    <w:uiPriority w:val="0"/>
    <w:pPr>
      <w:ind w:left="400" w:leftChars="400"/>
    </w:pPr>
  </w:style>
  <w:style w:type="paragraph" w:styleId="46">
    <w:name w:val="List Continue 2"/>
    <w:basedOn w:val="1"/>
    <w:qFormat/>
    <w:uiPriority w:val="0"/>
    <w:pPr>
      <w:spacing w:after="120" w:afterLines="0"/>
      <w:ind w:left="840" w:leftChars="400"/>
    </w:pPr>
  </w:style>
  <w:style w:type="paragraph" w:styleId="47">
    <w:name w:val="Body Text Indent"/>
    <w:basedOn w:val="1"/>
    <w:qFormat/>
    <w:uiPriority w:val="0"/>
    <w:pPr>
      <w:spacing w:after="120" w:afterLines="0"/>
      <w:ind w:left="420" w:leftChars="200"/>
    </w:pPr>
  </w:style>
  <w:style w:type="paragraph" w:styleId="48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49">
    <w:name w:val="List Number 3"/>
    <w:basedOn w:val="1"/>
    <w:qFormat/>
    <w:uiPriority w:val="0"/>
    <w:pPr>
      <w:numPr>
        <w:ilvl w:val="0"/>
        <w:numId w:val="4"/>
      </w:numPr>
    </w:pPr>
  </w:style>
  <w:style w:type="paragraph" w:styleId="50">
    <w:name w:val="Closing"/>
    <w:basedOn w:val="1"/>
    <w:qFormat/>
    <w:uiPriority w:val="0"/>
    <w:pPr>
      <w:ind w:left="100" w:leftChars="2100"/>
    </w:pPr>
  </w:style>
  <w:style w:type="paragraph" w:styleId="51">
    <w:name w:val="Block Text"/>
    <w:basedOn w:val="1"/>
    <w:uiPriority w:val="0"/>
    <w:pPr>
      <w:spacing w:after="120" w:afterLines="0"/>
      <w:ind w:left="1440" w:leftChars="700" w:right="1440" w:rightChars="700"/>
    </w:pPr>
  </w:style>
  <w:style w:type="paragraph" w:styleId="52">
    <w:name w:val="envelope return"/>
    <w:basedOn w:val="1"/>
    <w:uiPriority w:val="0"/>
    <w:pPr>
      <w:snapToGrid w:val="0"/>
    </w:pPr>
    <w:rPr>
      <w:rFonts w:ascii="Arial" w:hAnsi="Arial" w:cs="Arial"/>
    </w:rPr>
  </w:style>
  <w:style w:type="paragraph" w:styleId="53">
    <w:name w:val="table of authorities"/>
    <w:basedOn w:val="1"/>
    <w:next w:val="1"/>
    <w:uiPriority w:val="0"/>
    <w:pPr>
      <w:ind w:left="420" w:leftChars="200"/>
    </w:pPr>
  </w:style>
  <w:style w:type="paragraph" w:styleId="54">
    <w:name w:val="Body Text 3"/>
    <w:basedOn w:val="1"/>
    <w:qFormat/>
    <w:uiPriority w:val="0"/>
    <w:pPr>
      <w:spacing w:after="120" w:afterLines="0"/>
    </w:pPr>
    <w:rPr>
      <w:sz w:val="16"/>
      <w:szCs w:val="16"/>
    </w:rPr>
  </w:style>
  <w:style w:type="paragraph" w:styleId="55">
    <w:name w:val="Note Heading"/>
    <w:basedOn w:val="1"/>
    <w:next w:val="1"/>
    <w:qFormat/>
    <w:uiPriority w:val="0"/>
    <w:pPr>
      <w:jc w:val="center"/>
    </w:pPr>
  </w:style>
  <w:style w:type="paragraph" w:styleId="56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57">
    <w:name w:val="index 1"/>
    <w:basedOn w:val="1"/>
    <w:next w:val="1"/>
    <w:qFormat/>
    <w:uiPriority w:val="0"/>
  </w:style>
  <w:style w:type="paragraph" w:styleId="58">
    <w:name w:val="List Number"/>
    <w:basedOn w:val="1"/>
    <w:uiPriority w:val="0"/>
    <w:pPr>
      <w:numPr>
        <w:ilvl w:val="0"/>
        <w:numId w:val="5"/>
      </w:numPr>
    </w:pPr>
  </w:style>
  <w:style w:type="paragraph" w:styleId="59">
    <w:name w:val="E-mail Signature"/>
    <w:basedOn w:val="1"/>
    <w:qFormat/>
    <w:uiPriority w:val="0"/>
  </w:style>
  <w:style w:type="paragraph" w:styleId="60">
    <w:name w:val="List Number 5"/>
    <w:basedOn w:val="1"/>
    <w:uiPriority w:val="0"/>
    <w:pPr>
      <w:numPr>
        <w:ilvl w:val="0"/>
        <w:numId w:val="6"/>
      </w:numPr>
    </w:pPr>
  </w:style>
  <w:style w:type="paragraph" w:styleId="61">
    <w:name w:val="Body Text Indent 3"/>
    <w:basedOn w:val="1"/>
    <w:uiPriority w:val="0"/>
    <w:pPr>
      <w:spacing w:after="120" w:afterLines="0"/>
      <w:ind w:left="420" w:leftChars="200"/>
    </w:pPr>
    <w:rPr>
      <w:sz w:val="16"/>
      <w:szCs w:val="16"/>
    </w:rPr>
  </w:style>
  <w:style w:type="paragraph" w:styleId="62">
    <w:name w:val="Body Text"/>
    <w:basedOn w:val="1"/>
    <w:uiPriority w:val="0"/>
    <w:pPr>
      <w:spacing w:after="120" w:afterLines="0"/>
    </w:pPr>
  </w:style>
  <w:style w:type="paragraph" w:styleId="63">
    <w:name w:val="Balloon Text"/>
    <w:basedOn w:val="1"/>
    <w:uiPriority w:val="0"/>
    <w:rPr>
      <w:sz w:val="16"/>
      <w:szCs w:val="16"/>
    </w:rPr>
  </w:style>
  <w:style w:type="paragraph" w:styleId="64">
    <w:name w:val="Body Text First Indent 2"/>
    <w:basedOn w:val="47"/>
    <w:uiPriority w:val="0"/>
    <w:pPr>
      <w:ind w:firstLine="420" w:firstLine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index 5"/>
    <w:basedOn w:val="1"/>
    <w:next w:val="1"/>
    <w:qFormat/>
    <w:uiPriority w:val="0"/>
    <w:pPr>
      <w:ind w:left="800" w:leftChars="800"/>
    </w:pPr>
  </w:style>
  <w:style w:type="paragraph" w:styleId="67">
    <w:name w:val="Date"/>
    <w:basedOn w:val="1"/>
    <w:next w:val="1"/>
    <w:uiPriority w:val="0"/>
    <w:pPr>
      <w:ind w:left="100" w:leftChars="2500"/>
    </w:pPr>
  </w:style>
  <w:style w:type="paragraph" w:styleId="68">
    <w:name w:val="Body Text First Indent"/>
    <w:basedOn w:val="62"/>
    <w:uiPriority w:val="0"/>
    <w:pPr>
      <w:ind w:firstLine="420" w:firstLineChars="100"/>
    </w:pPr>
  </w:style>
  <w:style w:type="paragraph" w:styleId="69">
    <w:name w:val="Body Text Indent 2"/>
    <w:basedOn w:val="1"/>
    <w:qFormat/>
    <w:uiPriority w:val="0"/>
    <w:pPr>
      <w:spacing w:after="120" w:afterLines="0" w:line="480" w:lineRule="auto"/>
      <w:ind w:left="420" w:leftChars="200"/>
    </w:pPr>
  </w:style>
  <w:style w:type="paragraph" w:styleId="70">
    <w:name w:val="HTML Address"/>
    <w:basedOn w:val="1"/>
    <w:qFormat/>
    <w:uiPriority w:val="0"/>
    <w:rPr>
      <w:i/>
      <w:iCs/>
    </w:rPr>
  </w:style>
  <w:style w:type="paragraph" w:styleId="71">
    <w:name w:val="List 5"/>
    <w:basedOn w:val="1"/>
    <w:qFormat/>
    <w:uiPriority w:val="0"/>
    <w:pPr>
      <w:ind w:left="100" w:leftChars="800" w:hanging="200" w:hangingChars="200"/>
    </w:pPr>
  </w:style>
  <w:style w:type="paragraph" w:styleId="72">
    <w:name w:val="List Continue 5"/>
    <w:basedOn w:val="1"/>
    <w:uiPriority w:val="0"/>
    <w:pPr>
      <w:spacing w:after="120" w:afterLines="0"/>
      <w:ind w:left="2100" w:leftChars="1000"/>
    </w:pPr>
  </w:style>
  <w:style w:type="paragraph" w:styleId="73">
    <w:name w:val="toc 8"/>
    <w:basedOn w:val="1"/>
    <w:next w:val="1"/>
    <w:qFormat/>
    <w:uiPriority w:val="0"/>
    <w:pPr>
      <w:ind w:left="2940" w:leftChars="1400"/>
    </w:pPr>
  </w:style>
  <w:style w:type="paragraph" w:styleId="74">
    <w:name w:val="index 7"/>
    <w:basedOn w:val="1"/>
    <w:next w:val="1"/>
    <w:qFormat/>
    <w:uiPriority w:val="0"/>
    <w:pPr>
      <w:ind w:left="1200" w:leftChars="1200"/>
    </w:pPr>
  </w:style>
  <w:style w:type="paragraph" w:styleId="75">
    <w:name w:val="toa heading"/>
    <w:basedOn w:val="1"/>
    <w:next w:val="1"/>
    <w:uiPriority w:val="0"/>
    <w:pPr>
      <w:spacing w:before="120" w:beforeLines="0"/>
    </w:pPr>
    <w:rPr>
      <w:rFonts w:ascii="Arial" w:hAnsi="Arial" w:cs="Arial"/>
      <w:sz w:val="24"/>
      <w:szCs w:val="24"/>
    </w:rPr>
  </w:style>
  <w:style w:type="paragraph" w:styleId="76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77">
    <w:name w:val="toc 4"/>
    <w:basedOn w:val="1"/>
    <w:next w:val="1"/>
    <w:uiPriority w:val="0"/>
    <w:pPr>
      <w:ind w:left="1260" w:leftChars="600"/>
    </w:pPr>
  </w:style>
  <w:style w:type="paragraph" w:styleId="78">
    <w:name w:val="Body Text 2"/>
    <w:basedOn w:val="1"/>
    <w:uiPriority w:val="0"/>
    <w:pPr>
      <w:spacing w:after="120" w:afterLines="0" w:line="480" w:lineRule="auto"/>
    </w:pPr>
  </w:style>
  <w:style w:type="paragraph" w:styleId="79">
    <w:name w:val="toc 7"/>
    <w:basedOn w:val="1"/>
    <w:next w:val="1"/>
    <w:qFormat/>
    <w:uiPriority w:val="0"/>
    <w:pPr>
      <w:ind w:left="2520" w:leftChars="1200"/>
    </w:pPr>
  </w:style>
  <w:style w:type="paragraph" w:styleId="80">
    <w:name w:val="index 6"/>
    <w:basedOn w:val="1"/>
    <w:next w:val="1"/>
    <w:qFormat/>
    <w:uiPriority w:val="0"/>
    <w:pPr>
      <w:ind w:left="1000" w:leftChars="1000"/>
    </w:pPr>
  </w:style>
  <w:style w:type="paragraph" w:styleId="81">
    <w:name w:val="toc 3"/>
    <w:basedOn w:val="1"/>
    <w:next w:val="1"/>
    <w:qFormat/>
    <w:uiPriority w:val="0"/>
    <w:pPr>
      <w:ind w:left="840" w:leftChars="400"/>
    </w:pPr>
  </w:style>
  <w:style w:type="paragraph" w:styleId="82">
    <w:name w:val="Normal (Web)"/>
    <w:basedOn w:val="1"/>
    <w:uiPriority w:val="0"/>
    <w:rPr>
      <w:sz w:val="24"/>
      <w:szCs w:val="24"/>
    </w:rPr>
  </w:style>
  <w:style w:type="paragraph" w:styleId="8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4">
    <w:name w:val="List"/>
    <w:basedOn w:val="1"/>
    <w:uiPriority w:val="0"/>
    <w:pPr>
      <w:ind w:left="200" w:hanging="200" w:hangingChars="200"/>
    </w:pPr>
  </w:style>
  <w:style w:type="paragraph" w:styleId="8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86">
    <w:name w:val="index 8"/>
    <w:basedOn w:val="1"/>
    <w:next w:val="1"/>
    <w:uiPriority w:val="0"/>
    <w:pPr>
      <w:ind w:left="1400" w:leftChars="1400"/>
    </w:pPr>
  </w:style>
  <w:style w:type="paragraph" w:styleId="8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9">
    <w:name w:val="List Continue 3"/>
    <w:basedOn w:val="1"/>
    <w:qFormat/>
    <w:uiPriority w:val="0"/>
    <w:pPr>
      <w:spacing w:after="120" w:afterLines="0"/>
      <w:ind w:left="1260" w:leftChars="600"/>
    </w:pPr>
  </w:style>
  <w:style w:type="paragraph" w:styleId="90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91">
    <w:name w:val="toc 6"/>
    <w:basedOn w:val="1"/>
    <w:next w:val="1"/>
    <w:qFormat/>
    <w:uiPriority w:val="0"/>
    <w:pPr>
      <w:ind w:left="2100" w:leftChars="1000"/>
    </w:pPr>
  </w:style>
  <w:style w:type="paragraph" w:styleId="92">
    <w:name w:val="index heading"/>
    <w:basedOn w:val="1"/>
    <w:next w:val="57"/>
    <w:uiPriority w:val="0"/>
    <w:rPr>
      <w:rFonts w:ascii="Arial" w:hAnsi="Arial" w:cs="Arial"/>
      <w:b/>
      <w:bCs/>
    </w:rPr>
  </w:style>
  <w:style w:type="paragraph" w:styleId="93">
    <w:name w:val="toc 2"/>
    <w:basedOn w:val="1"/>
    <w:next w:val="1"/>
    <w:uiPriority w:val="0"/>
    <w:pPr>
      <w:ind w:left="420" w:leftChars="200"/>
    </w:pPr>
  </w:style>
  <w:style w:type="paragraph" w:styleId="9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95">
    <w:name w:val="List 2"/>
    <w:basedOn w:val="1"/>
    <w:uiPriority w:val="0"/>
    <w:pPr>
      <w:ind w:left="100" w:leftChars="200" w:hanging="200" w:hangingChars="200"/>
    </w:pPr>
  </w:style>
  <w:style w:type="paragraph" w:styleId="96">
    <w:name w:val="index 2"/>
    <w:basedOn w:val="1"/>
    <w:next w:val="1"/>
    <w:uiPriority w:val="0"/>
    <w:pPr>
      <w:ind w:left="200" w:leftChars="200"/>
    </w:pPr>
  </w:style>
  <w:style w:type="paragraph" w:styleId="97">
    <w:name w:val="List Continue"/>
    <w:basedOn w:val="1"/>
    <w:uiPriority w:val="0"/>
    <w:pPr>
      <w:spacing w:after="120" w:afterLines="0"/>
      <w:ind w:left="420" w:leftChars="200"/>
    </w:pPr>
  </w:style>
  <w:style w:type="paragraph" w:styleId="98">
    <w:name w:val="Signature"/>
    <w:basedOn w:val="1"/>
    <w:qFormat/>
    <w:uiPriority w:val="0"/>
    <w:pPr>
      <w:ind w:left="100" w:leftChars="2100"/>
    </w:pPr>
  </w:style>
  <w:style w:type="paragraph" w:styleId="99">
    <w:name w:val="List Bullet 4"/>
    <w:basedOn w:val="1"/>
    <w:uiPriority w:val="0"/>
    <w:pPr>
      <w:numPr>
        <w:ilvl w:val="0"/>
        <w:numId w:val="9"/>
      </w:numPr>
    </w:pPr>
  </w:style>
  <w:style w:type="paragraph" w:styleId="100">
    <w:name w:val="Normal Indent"/>
    <w:basedOn w:val="1"/>
    <w:qFormat/>
    <w:uiPriority w:val="0"/>
    <w:pPr>
      <w:ind w:firstLine="420" w:firstLineChars="200"/>
    </w:pPr>
  </w:style>
  <w:style w:type="paragraph" w:styleId="101">
    <w:name w:val="List Bullet"/>
    <w:basedOn w:val="1"/>
    <w:uiPriority w:val="0"/>
    <w:pPr>
      <w:numPr>
        <w:ilvl w:val="0"/>
        <w:numId w:val="10"/>
      </w:numPr>
    </w:pPr>
  </w:style>
  <w:style w:type="paragraph" w:styleId="102">
    <w:name w:val="Salutation"/>
    <w:basedOn w:val="1"/>
    <w:next w:val="1"/>
    <w:qFormat/>
    <w:uiPriority w:val="0"/>
  </w:style>
  <w:style w:type="paragraph" w:styleId="103">
    <w:name w:val="table of figures"/>
    <w:basedOn w:val="1"/>
    <w:next w:val="1"/>
    <w:uiPriority w:val="0"/>
    <w:pPr>
      <w:ind w:leftChars="200" w:hanging="200" w:hangingChars="200"/>
    </w:pPr>
  </w:style>
  <w:style w:type="paragraph" w:styleId="104">
    <w:name w:val="Title"/>
    <w:basedOn w:val="1"/>
    <w:qFormat/>
    <w:uiPriority w:val="0"/>
    <w:pPr>
      <w:spacing w:before="240" w:beforeLines="0" w:after="60" w:afterLines="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05">
    <w:name w:val="toc 1"/>
    <w:basedOn w:val="1"/>
    <w:next w:val="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2026-02-18T12:14:00Z</dcterms:created>
  <dc:creator>Sarra Souidi</dc:creator>
  <cp:lastModifiedBy>Sarra Souidi</cp:lastModifiedBy>
  <dcterms:modified xsi:type="dcterms:W3CDTF">2026-02-18T12:14:58Z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93D0A8FFDB80474785A2091CE686A88C_11</vt:lpwstr>
  </property>
</Properties>
</file>